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89452">
      <w:pPr>
        <w:pStyle w:val="31"/>
      </w:pPr>
      <w:bookmarkStart w:id="0" w:name="_GoBack"/>
      <w:bookmarkEnd w:id="0"/>
      <w:r>
        <w:t>垃圾溢出智能检测系统测试报告</w:t>
      </w:r>
    </w:p>
    <w:p w14:paraId="152C4BC9">
      <w:r>
        <w:t>测试日期：2026年10月14日    测试工具：pytest</w:t>
      </w:r>
    </w:p>
    <w:p w14:paraId="26366E6C">
      <w:pPr>
        <w:pStyle w:val="3"/>
      </w:pPr>
      <w:r>
        <w:t>一、测试用例</w:t>
      </w:r>
    </w:p>
    <w:p w14:paraId="1E376340">
      <w:pPr>
        <w:pStyle w:val="4"/>
      </w:pPr>
      <w:r>
        <w:t>1.1 单元测试用例</w:t>
      </w:r>
    </w:p>
    <w:p w14:paraId="76A250B1">
      <w:r>
        <w:t>以下列出主要单元测试用例。本次选取26项基础功能测试，全部通过；缺陷复现用例另列问题列表。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984"/>
        <w:gridCol w:w="3175"/>
        <w:gridCol w:w="2041"/>
        <w:gridCol w:w="1871"/>
      </w:tblGrid>
      <w:tr w14:paraId="4F79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090D2">
            <w:pPr>
              <w:spacing w:after="60" w:line="264" w:lineRule="auto"/>
              <w:jc w:val="center"/>
            </w:pPr>
            <w:r>
              <w:rPr>
                <w:b/>
                <w:sz w:val="20"/>
              </w:rPr>
              <w:t>用例编号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9A5B9">
            <w:pPr>
              <w:spacing w:after="60" w:line="264" w:lineRule="auto"/>
              <w:jc w:val="center"/>
            </w:pPr>
            <w:r>
              <w:rPr>
                <w:b/>
                <w:sz w:val="20"/>
              </w:rPr>
              <w:t>测试类／模块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83722">
            <w:pPr>
              <w:spacing w:after="60" w:line="264" w:lineRule="auto"/>
              <w:jc w:val="center"/>
            </w:pPr>
            <w:r>
              <w:rPr>
                <w:b/>
                <w:sz w:val="20"/>
              </w:rPr>
              <w:t>测试方法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61D70">
            <w:pPr>
              <w:spacing w:after="60" w:line="264" w:lineRule="auto"/>
              <w:jc w:val="center"/>
            </w:pPr>
            <w:r>
              <w:rPr>
                <w:b/>
                <w:sz w:val="20"/>
              </w:rPr>
              <w:t>测试内容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3190E">
            <w:pPr>
              <w:spacing w:after="60" w:line="264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 w14:paraId="5E3F2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7AA8D">
            <w:pPr>
              <w:spacing w:after="60" w:line="264" w:lineRule="auto"/>
              <w:jc w:val="center"/>
            </w:pPr>
            <w:r>
              <w:rPr>
                <w:b w:val="0"/>
                <w:sz w:val="20"/>
              </w:rPr>
              <w:t>UT-01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B6B8C">
            <w:pPr>
              <w:spacing w:after="60" w:line="264" w:lineRule="auto"/>
            </w:pPr>
            <w:r>
              <w:rPr>
                <w:b w:val="0"/>
                <w:sz w:val="20"/>
              </w:rPr>
              <w:t>test_core_pytest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F8DD4">
            <w:pPr>
              <w:spacing w:after="60" w:line="264" w:lineRule="auto"/>
            </w:pPr>
            <w:r>
              <w:rPr>
                <w:b w:val="0"/>
                <w:sz w:val="20"/>
              </w:rPr>
              <w:t>test_statistics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空目标输入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5794B">
            <w:pPr>
              <w:spacing w:after="60" w:line="264" w:lineRule="auto"/>
            </w:pPr>
            <w:r>
              <w:rPr>
                <w:b w:val="0"/>
                <w:sz w:val="20"/>
              </w:rPr>
              <w:t>输入空目标列表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F06524">
            <w:pPr>
              <w:spacing w:after="60" w:line="264" w:lineRule="auto"/>
            </w:pPr>
            <w:r>
              <w:rPr>
                <w:b w:val="0"/>
                <w:sz w:val="20"/>
              </w:rPr>
              <w:t>目标数0，无溢出</w:t>
            </w:r>
          </w:p>
        </w:tc>
      </w:tr>
      <w:tr w14:paraId="1300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AB6D80">
            <w:pPr>
              <w:spacing w:after="60" w:line="264" w:lineRule="auto"/>
              <w:jc w:val="center"/>
            </w:pPr>
            <w:r>
              <w:rPr>
                <w:b w:val="0"/>
                <w:sz w:val="20"/>
              </w:rPr>
              <w:t>UT-02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A36A41">
            <w:pPr>
              <w:spacing w:after="60" w:line="264" w:lineRule="auto"/>
            </w:pPr>
            <w:r>
              <w:rPr>
                <w:b w:val="0"/>
                <w:sz w:val="20"/>
              </w:rPr>
              <w:t>test_core_pytest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4B2D8">
            <w:pPr>
              <w:spacing w:after="60" w:line="264" w:lineRule="auto"/>
            </w:pPr>
            <w:r>
              <w:rPr>
                <w:b w:val="0"/>
                <w:sz w:val="20"/>
              </w:rPr>
              <w:t>test_statistics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正常目标输入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79D3F">
            <w:pPr>
              <w:spacing w:after="60" w:line="264" w:lineRule="auto"/>
            </w:pPr>
            <w:r>
              <w:rPr>
                <w:b w:val="0"/>
                <w:sz w:val="20"/>
              </w:rPr>
              <w:t>输入类别1目标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F7DF0">
            <w:pPr>
              <w:spacing w:after="60" w:line="264" w:lineRule="auto"/>
            </w:pPr>
            <w:r>
              <w:rPr>
                <w:b w:val="0"/>
                <w:sz w:val="20"/>
              </w:rPr>
              <w:t>正常垃圾，无溢出</w:t>
            </w:r>
          </w:p>
        </w:tc>
      </w:tr>
      <w:tr w14:paraId="0566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4A2DF5">
            <w:pPr>
              <w:spacing w:after="60" w:line="264" w:lineRule="auto"/>
              <w:jc w:val="center"/>
            </w:pPr>
            <w:r>
              <w:rPr>
                <w:b w:val="0"/>
                <w:sz w:val="20"/>
              </w:rPr>
              <w:t>UT-03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ADD46">
            <w:pPr>
              <w:spacing w:after="60" w:line="264" w:lineRule="auto"/>
            </w:pPr>
            <w:r>
              <w:rPr>
                <w:b w:val="0"/>
                <w:sz w:val="20"/>
              </w:rPr>
              <w:t>test_core_pytest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09E94">
            <w:pPr>
              <w:spacing w:after="60" w:line="264" w:lineRule="auto"/>
            </w:pPr>
            <w:r>
              <w:rPr>
                <w:b w:val="0"/>
                <w:sz w:val="20"/>
              </w:rPr>
              <w:t>test_statistics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溢出目标输入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ADA24">
            <w:pPr>
              <w:spacing w:after="60" w:line="264" w:lineRule="auto"/>
            </w:pPr>
            <w:r>
              <w:rPr>
                <w:b w:val="0"/>
                <w:sz w:val="20"/>
              </w:rPr>
              <w:t>输入类别0目标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E9ED3">
            <w:pPr>
              <w:spacing w:after="60" w:line="264" w:lineRule="auto"/>
            </w:pPr>
            <w:r>
              <w:rPr>
                <w:b w:val="0"/>
                <w:sz w:val="20"/>
              </w:rPr>
              <w:t>判断为溢出</w:t>
            </w:r>
          </w:p>
        </w:tc>
      </w:tr>
      <w:tr w14:paraId="50C9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767601">
            <w:pPr>
              <w:spacing w:after="60" w:line="264" w:lineRule="auto"/>
              <w:jc w:val="center"/>
            </w:pPr>
            <w:r>
              <w:rPr>
                <w:b w:val="0"/>
                <w:sz w:val="20"/>
              </w:rPr>
              <w:t>UT-04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126AE5">
            <w:pPr>
              <w:spacing w:after="60" w:line="264" w:lineRule="auto"/>
            </w:pPr>
            <w:r>
              <w:rPr>
                <w:b w:val="0"/>
                <w:sz w:val="20"/>
              </w:rPr>
              <w:t>test_core_pytest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65DA1">
            <w:pPr>
              <w:spacing w:after="60" w:line="264" w:lineRule="auto"/>
            </w:pPr>
            <w:r>
              <w:rPr>
                <w:b w:val="0"/>
                <w:sz w:val="20"/>
              </w:rPr>
              <w:t>test_gpu_failure_falls_back_to_cpu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84DCD">
            <w:pPr>
              <w:spacing w:after="60" w:line="264" w:lineRule="auto"/>
            </w:pPr>
            <w:r>
              <w:rPr>
                <w:b w:val="0"/>
                <w:sz w:val="20"/>
              </w:rPr>
              <w:t>模拟GPU推理失败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AD0B7">
            <w:pPr>
              <w:spacing w:after="60" w:line="264" w:lineRule="auto"/>
            </w:pPr>
            <w:r>
              <w:rPr>
                <w:b w:val="0"/>
                <w:sz w:val="20"/>
              </w:rPr>
              <w:t>切换CPU继续检测</w:t>
            </w:r>
          </w:p>
        </w:tc>
      </w:tr>
      <w:tr w14:paraId="0CE47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59137">
            <w:pPr>
              <w:spacing w:after="60" w:line="264" w:lineRule="auto"/>
              <w:jc w:val="center"/>
            </w:pPr>
            <w:r>
              <w:rPr>
                <w:b w:val="0"/>
                <w:sz w:val="20"/>
              </w:rPr>
              <w:t>UT-05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3F93E">
            <w:pPr>
              <w:spacing w:after="60" w:line="264" w:lineRule="auto"/>
            </w:pPr>
            <w:r>
              <w:rPr>
                <w:b w:val="0"/>
                <w:sz w:val="20"/>
              </w:rPr>
              <w:t>PersistenceTests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53C78">
            <w:pPr>
              <w:spacing w:after="60" w:line="264" w:lineRule="auto"/>
            </w:pPr>
            <w:r>
              <w:rPr>
                <w:b w:val="0"/>
                <w:sz w:val="20"/>
              </w:rPr>
              <w:t>test_transaction_rolls_back_on_error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479A36">
            <w:pPr>
              <w:spacing w:after="60" w:line="264" w:lineRule="auto"/>
            </w:pPr>
            <w:r>
              <w:rPr>
                <w:b w:val="0"/>
                <w:sz w:val="20"/>
              </w:rPr>
              <w:t>模拟数据库事务异常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E138DE">
            <w:pPr>
              <w:spacing w:after="60" w:line="264" w:lineRule="auto"/>
            </w:pPr>
            <w:r>
              <w:rPr>
                <w:b w:val="0"/>
                <w:sz w:val="20"/>
              </w:rPr>
              <w:t>回滚事务并关闭游标</w:t>
            </w:r>
          </w:p>
        </w:tc>
      </w:tr>
      <w:tr w14:paraId="2812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43F67">
            <w:pPr>
              <w:spacing w:after="60" w:line="264" w:lineRule="auto"/>
              <w:jc w:val="center"/>
            </w:pPr>
            <w:r>
              <w:rPr>
                <w:b w:val="0"/>
                <w:sz w:val="20"/>
              </w:rPr>
              <w:t>UT-06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45781">
            <w:pPr>
              <w:spacing w:after="60" w:line="264" w:lineRule="auto"/>
            </w:pPr>
            <w:r>
              <w:rPr>
                <w:b w:val="0"/>
                <w:sz w:val="20"/>
              </w:rPr>
              <w:t>PersistenceTests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9FE9B">
            <w:pPr>
              <w:spacing w:after="60" w:line="264" w:lineRule="auto"/>
            </w:pPr>
            <w:r>
              <w:rPr>
                <w:b w:val="0"/>
                <w:sz w:val="20"/>
              </w:rPr>
              <w:t>test_snapshot_saved_once_per_event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60235">
            <w:pPr>
              <w:spacing w:after="60" w:line="264" w:lineRule="auto"/>
            </w:pPr>
            <w:r>
              <w:rPr>
                <w:b w:val="0"/>
                <w:sz w:val="20"/>
              </w:rPr>
              <w:t>连续两次溢出结果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6DBA90">
            <w:pPr>
              <w:spacing w:after="60" w:line="264" w:lineRule="auto"/>
            </w:pPr>
            <w:r>
              <w:rPr>
                <w:b w:val="0"/>
                <w:sz w:val="20"/>
              </w:rPr>
              <w:t>同一事件只保存一张截图</w:t>
            </w:r>
          </w:p>
        </w:tc>
      </w:tr>
      <w:tr w14:paraId="6894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23588">
            <w:pPr>
              <w:spacing w:after="60" w:line="264" w:lineRule="auto"/>
              <w:jc w:val="center"/>
            </w:pPr>
            <w:r>
              <w:rPr>
                <w:b w:val="0"/>
                <w:sz w:val="20"/>
              </w:rPr>
              <w:t>UT-07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F1CF0">
            <w:pPr>
              <w:spacing w:after="60" w:line="264" w:lineRule="auto"/>
            </w:pPr>
            <w:r>
              <w:rPr>
                <w:b w:val="0"/>
                <w:sz w:val="20"/>
              </w:rPr>
              <w:t>WindowTests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126B8">
            <w:pPr>
              <w:spacing w:after="60" w:line="264" w:lineRule="auto"/>
            </w:pPr>
            <w:r>
              <w:rPr>
                <w:b w:val="0"/>
                <w:sz w:val="20"/>
              </w:rPr>
              <w:t>test_camera_keeps_thirty_read_failure_limit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836EE2">
            <w:pPr>
              <w:spacing w:after="60" w:line="264" w:lineRule="auto"/>
            </w:pPr>
            <w:r>
              <w:rPr>
                <w:b w:val="0"/>
                <w:sz w:val="20"/>
              </w:rPr>
              <w:t>模拟连续30次读帧失败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3CE91">
            <w:pPr>
              <w:spacing w:after="60" w:line="264" w:lineRule="auto"/>
            </w:pPr>
            <w:r>
              <w:rPr>
                <w:b w:val="0"/>
                <w:sz w:val="20"/>
              </w:rPr>
              <w:t>停止检测并释放摄像头</w:t>
            </w:r>
          </w:p>
        </w:tc>
      </w:tr>
      <w:tr w14:paraId="5FE0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B69198">
            <w:pPr>
              <w:spacing w:after="60" w:line="264" w:lineRule="auto"/>
              <w:jc w:val="center"/>
            </w:pPr>
            <w:r>
              <w:rPr>
                <w:b w:val="0"/>
                <w:sz w:val="20"/>
              </w:rPr>
              <w:t>UT-08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6AABE4">
            <w:pPr>
              <w:spacing w:after="60" w:line="264" w:lineRule="auto"/>
            </w:pPr>
            <w:r>
              <w:rPr>
                <w:b w:val="0"/>
                <w:sz w:val="20"/>
              </w:rPr>
              <w:t>DatabaseSettingsTests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9BC2F1">
            <w:pPr>
              <w:spacing w:after="60" w:line="264" w:lineRule="auto"/>
            </w:pPr>
            <w:r>
              <w:rPr>
                <w:b w:val="0"/>
                <w:sz w:val="20"/>
              </w:rPr>
              <w:t>test_newline_cannot_add_another_configuration_entry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E2D49">
            <w:pPr>
              <w:spacing w:after="60" w:line="264" w:lineRule="auto"/>
            </w:pPr>
            <w:r>
              <w:rPr>
                <w:b w:val="0"/>
                <w:sz w:val="20"/>
              </w:rPr>
              <w:t>配置值含换行符</w:t>
            </w:r>
          </w:p>
        </w:tc>
        <w:tc>
          <w:tcPr>
            <w:tcW w:w="18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16B178">
            <w:pPr>
              <w:spacing w:after="60" w:line="264" w:lineRule="auto"/>
            </w:pPr>
            <w:r>
              <w:rPr>
                <w:b w:val="0"/>
                <w:sz w:val="20"/>
              </w:rPr>
              <w:t>拒绝非法配置</w:t>
            </w:r>
          </w:p>
        </w:tc>
      </w:tr>
    </w:tbl>
    <w:p w14:paraId="574ED83A">
      <w:pPr>
        <w:spacing w:after="0"/>
      </w:pPr>
    </w:p>
    <w:p w14:paraId="0D4D2360">
      <w:r>
        <w:t>测试文件：tests/test_core_pytest.py、tests/test_persistence.py、tests/test_main_window.py、tests/test_database_settings.py。</w:t>
      </w:r>
    </w:p>
    <w:p w14:paraId="43A69268">
      <w:pPr>
        <w:spacing w:after="0" w:line="20" w:lineRule="exact"/>
      </w:pPr>
      <w:r>
        <w:rPr>
          <w:sz w:val="2"/>
        </w:rPr>
        <w:br w:type="page"/>
      </w:r>
    </w:p>
    <w:p w14:paraId="14F579A1">
      <w:pPr>
        <w:pStyle w:val="4"/>
      </w:pPr>
      <w:r>
        <w:t>1.2 系统测试用例</w:t>
      </w:r>
    </w:p>
    <w:p w14:paraId="64C53842">
      <w:r>
        <w:t>使用真实模型、图片、视频和独立MySQL测试库，验证整体功能流程。以下9项基础功能测试全部通过。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2098"/>
        <w:gridCol w:w="3685"/>
        <w:gridCol w:w="3288"/>
      </w:tblGrid>
      <w:tr w14:paraId="2954A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3AAD8">
            <w:pPr>
              <w:spacing w:after="60" w:line="264" w:lineRule="auto"/>
              <w:jc w:val="center"/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33519D">
            <w:pPr>
              <w:spacing w:after="60" w:line="264" w:lineRule="auto"/>
              <w:jc w:val="center"/>
            </w:pPr>
            <w:r>
              <w:rPr>
                <w:b/>
                <w:sz w:val="21"/>
              </w:rPr>
              <w:t>测试项目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630D6">
            <w:pPr>
              <w:spacing w:after="60" w:line="264" w:lineRule="auto"/>
              <w:jc w:val="center"/>
            </w:pPr>
            <w:r>
              <w:rPr>
                <w:b/>
                <w:sz w:val="21"/>
              </w:rPr>
              <w:t>测试步骤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BF41A">
            <w:pPr>
              <w:spacing w:after="60" w:line="264" w:lineRule="auto"/>
              <w:jc w:val="center"/>
            </w:pPr>
            <w:r>
              <w:rPr>
                <w:b/>
                <w:sz w:val="21"/>
              </w:rPr>
              <w:t>预期结果</w:t>
            </w:r>
          </w:p>
        </w:tc>
      </w:tr>
      <w:tr w14:paraId="05AB1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0D127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ST-01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FE2E3">
            <w:pPr>
              <w:spacing w:after="60" w:line="264" w:lineRule="auto"/>
            </w:pPr>
            <w:r>
              <w:rPr>
                <w:b w:val="0"/>
                <w:sz w:val="21"/>
              </w:rPr>
              <w:t>溢出图片检测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24848">
            <w:pPr>
              <w:spacing w:after="60" w:line="264" w:lineRule="auto"/>
            </w:pPr>
            <w:r>
              <w:rPr>
                <w:b w:val="0"/>
                <w:sz w:val="21"/>
              </w:rPr>
              <w:t>选择溢出图片，等待识别与保存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5D92E">
            <w:pPr>
              <w:spacing w:after="60" w:line="264" w:lineRule="auto"/>
            </w:pPr>
            <w:r>
              <w:rPr>
                <w:b w:val="0"/>
                <w:sz w:val="21"/>
              </w:rPr>
              <w:t>显示溢出，保存记录和截图</w:t>
            </w:r>
          </w:p>
        </w:tc>
      </w:tr>
      <w:tr w14:paraId="1EAF1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F4A7C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ST-03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81FF59">
            <w:pPr>
              <w:spacing w:after="60" w:line="264" w:lineRule="auto"/>
            </w:pPr>
            <w:r>
              <w:rPr>
                <w:b w:val="0"/>
                <w:sz w:val="21"/>
              </w:rPr>
              <w:t>空白图片检测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62F44">
            <w:pPr>
              <w:spacing w:after="60" w:line="264" w:lineRule="auto"/>
            </w:pPr>
            <w:r>
              <w:rPr>
                <w:b w:val="0"/>
                <w:sz w:val="21"/>
              </w:rPr>
              <w:t>选择白色空白图片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4DFE49">
            <w:pPr>
              <w:spacing w:after="60" w:line="264" w:lineRule="auto"/>
            </w:pPr>
            <w:r>
              <w:rPr>
                <w:b w:val="0"/>
                <w:sz w:val="21"/>
              </w:rPr>
              <w:t>显示0目标，保存零目标记录</w:t>
            </w:r>
          </w:p>
        </w:tc>
      </w:tr>
      <w:tr w14:paraId="704FE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96DFF3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ST-04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C5C5B">
            <w:pPr>
              <w:spacing w:after="60" w:line="264" w:lineRule="auto"/>
            </w:pPr>
            <w:r>
              <w:rPr>
                <w:b w:val="0"/>
                <w:sz w:val="21"/>
              </w:rPr>
              <w:t>损坏图片输入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3F796">
            <w:pPr>
              <w:spacing w:after="60" w:line="264" w:lineRule="auto"/>
            </w:pPr>
            <w:r>
              <w:rPr>
                <w:b w:val="0"/>
                <w:sz w:val="21"/>
              </w:rPr>
              <w:t>选择内容损坏的JPG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F7BFD">
            <w:pPr>
              <w:spacing w:after="60" w:line="264" w:lineRule="auto"/>
            </w:pPr>
            <w:r>
              <w:rPr>
                <w:b w:val="0"/>
                <w:sz w:val="21"/>
              </w:rPr>
              <w:t>提示读取失败，不创建任务</w:t>
            </w:r>
          </w:p>
        </w:tc>
      </w:tr>
      <w:tr w14:paraId="2EBA3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14964B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ST-05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8E4BA">
            <w:pPr>
              <w:spacing w:after="60" w:line="264" w:lineRule="auto"/>
            </w:pPr>
            <w:r>
              <w:rPr>
                <w:b w:val="0"/>
                <w:sz w:val="21"/>
              </w:rPr>
              <w:t>视频自然结束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097179">
            <w:pPr>
              <w:spacing w:after="60" w:line="264" w:lineRule="auto"/>
            </w:pPr>
            <w:r>
              <w:rPr>
                <w:b w:val="0"/>
                <w:sz w:val="21"/>
              </w:rPr>
              <w:t>完整检测6帧测试AVI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8465C5">
            <w:pPr>
              <w:spacing w:after="60" w:line="264" w:lineRule="auto"/>
            </w:pPr>
            <w:r>
              <w:rPr>
                <w:b w:val="0"/>
                <w:sz w:val="21"/>
              </w:rPr>
              <w:t>任务完成，释放视频资源</w:t>
            </w:r>
          </w:p>
        </w:tc>
      </w:tr>
      <w:tr w14:paraId="23ED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D3A8C4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ST-06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394A4">
            <w:pPr>
              <w:spacing w:after="60" w:line="264" w:lineRule="auto"/>
            </w:pPr>
            <w:r>
              <w:rPr>
                <w:b w:val="0"/>
                <w:sz w:val="21"/>
              </w:rPr>
              <w:t>主动停止检测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5F39E">
            <w:pPr>
              <w:spacing w:after="60" w:line="264" w:lineRule="auto"/>
            </w:pPr>
            <w:r>
              <w:rPr>
                <w:b w:val="0"/>
                <w:sz w:val="21"/>
              </w:rPr>
              <w:t>检测视频前三帧后点击停止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4FD5B">
            <w:pPr>
              <w:spacing w:after="60" w:line="264" w:lineRule="auto"/>
            </w:pPr>
            <w:r>
              <w:rPr>
                <w:b w:val="0"/>
                <w:sz w:val="21"/>
              </w:rPr>
              <w:t>任务已停止，保留最后画面</w:t>
            </w:r>
          </w:p>
        </w:tc>
      </w:tr>
      <w:tr w14:paraId="22E6A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7409F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ST-07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3D49C">
            <w:pPr>
              <w:spacing w:after="60" w:line="264" w:lineRule="auto"/>
            </w:pPr>
            <w:r>
              <w:rPr>
                <w:b w:val="0"/>
                <w:sz w:val="21"/>
              </w:rPr>
              <w:t>历史记录查询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7E6F3">
            <w:pPr>
              <w:spacing w:after="60" w:line="264" w:lineRule="auto"/>
            </w:pPr>
            <w:r>
              <w:rPr>
                <w:b w:val="0"/>
                <w:sz w:val="21"/>
              </w:rPr>
              <w:t>打开历史并筛选溢出记录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1DAA4E">
            <w:pPr>
              <w:spacing w:after="60" w:line="264" w:lineRule="auto"/>
            </w:pPr>
            <w:r>
              <w:rPr>
                <w:b w:val="0"/>
                <w:sz w:val="21"/>
              </w:rPr>
              <w:t>显示记录，筛选和时间正确</w:t>
            </w:r>
          </w:p>
        </w:tc>
      </w:tr>
      <w:tr w14:paraId="743EF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C8B69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ST-08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4E7AB">
            <w:pPr>
              <w:spacing w:after="60" w:line="264" w:lineRule="auto"/>
            </w:pPr>
            <w:r>
              <w:rPr>
                <w:b w:val="0"/>
                <w:sz w:val="21"/>
              </w:rPr>
              <w:t>查看预警截图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2D13B">
            <w:pPr>
              <w:spacing w:after="60" w:line="264" w:lineRule="auto"/>
            </w:pPr>
            <w:r>
              <w:rPr>
                <w:b w:val="0"/>
                <w:sz w:val="21"/>
              </w:rPr>
              <w:t>打开历史记录关联的截图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9A9503">
            <w:pPr>
              <w:spacing w:after="60" w:line="264" w:lineRule="auto"/>
            </w:pPr>
            <w:r>
              <w:rPr>
                <w:b w:val="0"/>
                <w:sz w:val="21"/>
              </w:rPr>
              <w:t>正常显示已保存JPEG</w:t>
            </w:r>
          </w:p>
        </w:tc>
      </w:tr>
      <w:tr w14:paraId="15E91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5EAEB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ST-09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BD342">
            <w:pPr>
              <w:spacing w:after="60" w:line="264" w:lineRule="auto"/>
            </w:pPr>
            <w:r>
              <w:rPr>
                <w:b w:val="0"/>
                <w:sz w:val="21"/>
              </w:rPr>
              <w:t>数据库异常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620C7">
            <w:pPr>
              <w:spacing w:after="60" w:line="264" w:lineRule="auto"/>
            </w:pPr>
            <w:r>
              <w:rPr>
                <w:b w:val="0"/>
                <w:sz w:val="21"/>
              </w:rPr>
              <w:t>模拟连接失败后检测图片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2D138">
            <w:pPr>
              <w:spacing w:after="60" w:line="264" w:lineRule="auto"/>
            </w:pPr>
            <w:r>
              <w:rPr>
                <w:b w:val="0"/>
                <w:sz w:val="21"/>
              </w:rPr>
              <w:t>仍可检测，提示未保存</w:t>
            </w:r>
          </w:p>
        </w:tc>
      </w:tr>
      <w:tr w14:paraId="1ABD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FF027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ST-10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23C236">
            <w:pPr>
              <w:spacing w:after="60" w:line="264" w:lineRule="auto"/>
            </w:pPr>
            <w:r>
              <w:rPr>
                <w:b w:val="0"/>
                <w:sz w:val="21"/>
              </w:rPr>
              <w:t>配置数据库</w:t>
            </w:r>
          </w:p>
        </w:tc>
        <w:tc>
          <w:tcPr>
            <w:tcW w:w="368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27806">
            <w:pPr>
              <w:spacing w:after="60" w:line="264" w:lineRule="auto"/>
            </w:pPr>
            <w:r>
              <w:rPr>
                <w:b w:val="0"/>
                <w:sz w:val="21"/>
              </w:rPr>
              <w:t>在设置窗口测试独立库连接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9BF80">
            <w:pPr>
              <w:spacing w:after="60" w:line="264" w:lineRule="auto"/>
            </w:pPr>
            <w:r>
              <w:rPr>
                <w:b w:val="0"/>
                <w:sz w:val="21"/>
              </w:rPr>
              <w:t>连接成功并保存配置</w:t>
            </w:r>
          </w:p>
        </w:tc>
      </w:tr>
    </w:tbl>
    <w:p w14:paraId="016A0FC1">
      <w:pPr>
        <w:spacing w:after="0"/>
      </w:pPr>
    </w:p>
    <w:p w14:paraId="39084231">
      <w:r>
        <w:t>说明：测试记录写入独立测试库，原业务数据与原.env未改动。摄像头仅进行了单元故障模拟；真实设备和长时间运行尚未验证。</w:t>
      </w:r>
    </w:p>
    <w:p w14:paraId="447082BF">
      <w:pPr>
        <w:spacing w:after="0" w:line="20" w:lineRule="exact"/>
      </w:pPr>
      <w:r>
        <w:rPr>
          <w:sz w:val="2"/>
        </w:rPr>
        <w:br w:type="page"/>
      </w:r>
    </w:p>
    <w:p w14:paraId="2E2399AA">
      <w:pPr>
        <w:pStyle w:val="3"/>
      </w:pPr>
      <w:r>
        <w:t>二、测试结果</w:t>
      </w:r>
    </w:p>
    <w:p w14:paraId="66E4F972">
      <w:pPr>
        <w:pStyle w:val="4"/>
      </w:pPr>
      <w:r>
        <w:t>2.1 单元测试结果</w:t>
      </w:r>
    </w:p>
    <w:p w14:paraId="3F1407EB">
      <w:r>
        <w:t>运行命令：</w:t>
      </w:r>
    </w:p>
    <w:p w14:paraId="0FBF81F7">
      <w:r>
        <w:rPr>
          <w:rFonts w:ascii="Consolas" w:hAnsi="Consolas"/>
          <w:sz w:val="20"/>
        </w:rPr>
        <w:t>&amp; 'D:\miniconda\envs\stair_obstacle\python.exe' scripts/run_project_tests.py -m "not system and not defect" --output-dir "deliverables/pytest_通过测试_20261014/unit"</w:t>
      </w:r>
    </w:p>
    <w:p w14:paraId="613751C9">
      <w:r>
        <w:t>运行结果：</w:t>
      </w:r>
    </w:p>
    <w:p w14:paraId="7C5C9371">
      <w:pPr>
        <w:keepNext/>
        <w:jc w:val="center"/>
      </w:pPr>
      <w:r>
        <w:drawing>
          <wp:inline distT="0" distB="0" distL="114300" distR="114300">
            <wp:extent cx="6126480" cy="22364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3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832D">
      <w:r>
        <w:t>截图显示本次单元测试末尾12项及完整汇总，每项均为PASSED。</w:t>
      </w:r>
    </w:p>
    <w:p w14:paraId="13C1442E">
      <w:r>
        <w:t>结论：本次运行的26项基础功能单元测试全部通过，无失败、错误或跳过。</w:t>
      </w:r>
    </w:p>
    <w:p w14:paraId="4C0C8EF3">
      <w:pPr>
        <w:pStyle w:val="4"/>
      </w:pPr>
      <w:r>
        <w:t>测试范围说明</w:t>
      </w:r>
    </w:p>
    <w:p w14:paraId="3270B915">
      <w:r>
        <w:t>本次使用标记选择基础功能用例。deselected表示没有选入本组运行，不计为通过；已发现缺陷仍见第三部分。</w:t>
      </w:r>
    </w:p>
    <w:p w14:paraId="218C678C">
      <w:pPr>
        <w:spacing w:after="0" w:line="20" w:lineRule="exact"/>
      </w:pPr>
      <w:r>
        <w:rPr>
          <w:sz w:val="2"/>
        </w:rPr>
        <w:br w:type="page"/>
      </w:r>
    </w:p>
    <w:p w14:paraId="5E324CBD">
      <w:pPr>
        <w:pStyle w:val="4"/>
      </w:pPr>
      <w:r>
        <w:t>2.2 系统测试结果</w:t>
      </w:r>
    </w:p>
    <w:p w14:paraId="52E056B1">
      <w:r>
        <w:t>本次执行9项基础功能系统测试，全部通过。ST-02对应的已发现问题保留在问题列表。</w:t>
      </w:r>
    </w:p>
    <w:p w14:paraId="3C2EE471">
      <w:r>
        <w:t>运行命令：</w:t>
      </w:r>
    </w:p>
    <w:p w14:paraId="3B34F078">
      <w:r>
        <w:rPr>
          <w:rFonts w:ascii="Consolas" w:hAnsi="Consolas"/>
          <w:sz w:val="20"/>
        </w:rPr>
        <w:t>&amp; 'D:\miniconda\envs\stair_obstacle\python.exe' scripts/run_project_tests.py -m "system and not defect" --output-dir "deliverables/pytest_通过测试_20261014/system"</w:t>
      </w:r>
    </w:p>
    <w:p w14:paraId="0192A466">
      <w:pPr>
        <w:keepNext/>
        <w:jc w:val="center"/>
      </w:pPr>
      <w:r>
        <w:drawing>
          <wp:inline distT="0" distB="0" distL="114300" distR="114300">
            <wp:extent cx="6126480" cy="194437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4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7A20">
      <w:r>
        <w:t>结论：9项基础功能系统测试全部通过，无失败、错误或跳过。</w:t>
      </w:r>
    </w:p>
    <w:p w14:paraId="1C7F99A7">
      <w:r>
        <w:t>溢出图片检测界面（ST-01，通过）：</w:t>
      </w:r>
    </w:p>
    <w:p w14:paraId="2256029F">
      <w:pPr>
        <w:keepNext/>
        <w:jc w:val="center"/>
      </w:pPr>
      <w:r>
        <w:drawing>
          <wp:inline distT="0" distB="0" distL="114300" distR="114300">
            <wp:extent cx="5623560" cy="32804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2103">
      <w:r>
        <w:t>实际结果：显示垃圾溢出，数据库保存成功，预警截图文件存在。</w:t>
      </w:r>
    </w:p>
    <w:p w14:paraId="65FF3646">
      <w:pPr>
        <w:spacing w:after="0" w:line="20" w:lineRule="exact"/>
      </w:pPr>
      <w:r>
        <w:rPr>
          <w:sz w:val="2"/>
        </w:rPr>
        <w:br w:type="page"/>
      </w:r>
    </w:p>
    <w:p w14:paraId="26D19542">
      <w:pPr>
        <w:pStyle w:val="3"/>
      </w:pPr>
      <w:r>
        <w:t>三、问题列表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2665"/>
        <w:gridCol w:w="3742"/>
        <w:gridCol w:w="2778"/>
      </w:tblGrid>
      <w:tr w14:paraId="3AA3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3428B">
            <w:pPr>
              <w:spacing w:after="6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45253">
            <w:pPr>
              <w:spacing w:after="60" w:line="264" w:lineRule="auto"/>
              <w:jc w:val="center"/>
            </w:pPr>
            <w:r>
              <w:rPr>
                <w:b/>
                <w:sz w:val="21"/>
              </w:rPr>
              <w:t>发现的问题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03372">
            <w:pPr>
              <w:spacing w:after="60" w:line="264" w:lineRule="auto"/>
              <w:jc w:val="center"/>
            </w:pPr>
            <w:r>
              <w:rPr>
                <w:b/>
                <w:sz w:val="21"/>
              </w:rPr>
              <w:t>实际表现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03449">
            <w:pPr>
              <w:spacing w:after="60" w:line="264" w:lineRule="auto"/>
              <w:jc w:val="center"/>
            </w:pPr>
            <w:r>
              <w:rPr>
                <w:b/>
                <w:sz w:val="21"/>
              </w:rPr>
              <w:t>处理建议</w:t>
            </w:r>
          </w:p>
        </w:tc>
      </w:tr>
      <w:tr w14:paraId="46A1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62E1A0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Q01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D420E">
            <w:pPr>
              <w:spacing w:after="60" w:line="264" w:lineRule="auto"/>
            </w:pPr>
            <w:r>
              <w:rPr>
                <w:b w:val="0"/>
                <w:sz w:val="21"/>
              </w:rPr>
              <w:t>截图失败提示不准确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5FE34">
            <w:pPr>
              <w:spacing w:after="60" w:line="264" w:lineRule="auto"/>
            </w:pPr>
            <w:r>
              <w:rPr>
                <w:b w:val="0"/>
                <w:sz w:val="21"/>
              </w:rPr>
              <w:t>记录已保存，徽标却显示“MySQL：未保存”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4FA09">
            <w:pPr>
              <w:spacing w:after="60" w:line="264" w:lineRule="auto"/>
            </w:pPr>
            <w:r>
              <w:rPr>
                <w:b w:val="0"/>
                <w:sz w:val="21"/>
              </w:rPr>
              <w:t>分开显示记录与截图保存状态</w:t>
            </w:r>
          </w:p>
        </w:tc>
      </w:tr>
      <w:tr w14:paraId="7CB2B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C9B0E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Q02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9E69D5">
            <w:pPr>
              <w:spacing w:after="60" w:line="264" w:lineRule="auto"/>
            </w:pPr>
            <w:r>
              <w:rPr>
                <w:b w:val="0"/>
                <w:sz w:val="21"/>
              </w:rPr>
              <w:t>旧数据库结构检查不完整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B03E7">
            <w:pPr>
              <w:spacing w:after="60" w:line="264" w:lineRule="auto"/>
            </w:pPr>
            <w:r>
              <w:rPr>
                <w:b w:val="0"/>
                <w:sz w:val="21"/>
              </w:rPr>
              <w:t>缺少截图表时，启动检查仍通过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2972C">
            <w:pPr>
              <w:spacing w:after="60" w:line="264" w:lineRule="auto"/>
            </w:pPr>
            <w:r>
              <w:rPr>
                <w:b w:val="0"/>
                <w:sz w:val="21"/>
              </w:rPr>
              <w:t>检查全部必需表或迁移版本</w:t>
            </w:r>
          </w:p>
        </w:tc>
      </w:tr>
      <w:tr w14:paraId="524C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EF60F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Q03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39C7A8">
            <w:pPr>
              <w:spacing w:after="60" w:line="264" w:lineRule="auto"/>
            </w:pPr>
            <w:r>
              <w:rPr>
                <w:b w:val="0"/>
                <w:sz w:val="21"/>
              </w:rPr>
              <w:t>NaN时间参数未拒绝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6DC23">
            <w:pPr>
              <w:spacing w:after="60" w:line="264" w:lineRule="auto"/>
            </w:pPr>
            <w:r>
              <w:rPr>
                <w:b w:val="0"/>
                <w:sz w:val="21"/>
              </w:rPr>
              <w:t>保存间隔和恢复间隔均接受nan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711B1">
            <w:pPr>
              <w:spacing w:after="60" w:line="264" w:lineRule="auto"/>
            </w:pPr>
            <w:r>
              <w:rPr>
                <w:b w:val="0"/>
                <w:sz w:val="21"/>
              </w:rPr>
              <w:t>先检查有限性，再检查范围</w:t>
            </w:r>
          </w:p>
        </w:tc>
      </w:tr>
      <w:tr w14:paraId="75F0E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47AB8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Q04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52BB52">
            <w:pPr>
              <w:spacing w:after="60" w:line="264" w:lineRule="auto"/>
            </w:pPr>
            <w:r>
              <w:rPr>
                <w:b w:val="0"/>
                <w:sz w:val="21"/>
              </w:rPr>
              <w:t>截图编码失败无提示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64453">
            <w:pPr>
              <w:spacing w:after="60" w:line="264" w:lineRule="auto"/>
            </w:pPr>
            <w:r>
              <w:rPr>
                <w:b w:val="0"/>
                <w:sz w:val="21"/>
              </w:rPr>
              <w:t>编码失败，仍仅显示检测完成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5DD8B">
            <w:pPr>
              <w:spacing w:after="60" w:line="264" w:lineRule="auto"/>
            </w:pPr>
            <w:r>
              <w:rPr>
                <w:b w:val="0"/>
                <w:sz w:val="21"/>
              </w:rPr>
              <w:t>增加截图编码失败提示</w:t>
            </w:r>
          </w:p>
        </w:tc>
      </w:tr>
      <w:tr w14:paraId="2C39C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C7E5F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Q05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80B34">
            <w:pPr>
              <w:spacing w:after="60" w:line="264" w:lineRule="auto"/>
            </w:pPr>
            <w:r>
              <w:rPr>
                <w:b w:val="0"/>
                <w:sz w:val="21"/>
              </w:rPr>
              <w:t>视频中途失败记为完成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A18069">
            <w:pPr>
              <w:spacing w:after="60" w:line="264" w:lineRule="auto"/>
            </w:pPr>
            <w:r>
              <w:rPr>
                <w:b w:val="0"/>
                <w:sz w:val="21"/>
              </w:rPr>
              <w:t>模拟中途读取失败后任务为completed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089C1">
            <w:pPr>
              <w:spacing w:after="60" w:line="264" w:lineRule="auto"/>
            </w:pPr>
            <w:r>
              <w:rPr>
                <w:b w:val="0"/>
                <w:sz w:val="21"/>
              </w:rPr>
              <w:t>区分正常结束与异常中断</w:t>
            </w:r>
          </w:p>
        </w:tc>
      </w:tr>
      <w:tr w14:paraId="75000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5D071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Q06</w:t>
            </w:r>
          </w:p>
        </w:tc>
        <w:tc>
          <w:tcPr>
            <w:tcW w:w="266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EB127">
            <w:pPr>
              <w:spacing w:after="60" w:line="264" w:lineRule="auto"/>
            </w:pPr>
            <w:r>
              <w:rPr>
                <w:b w:val="0"/>
                <w:sz w:val="21"/>
              </w:rPr>
              <w:t>模型结果与样例标注不一致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289FE4">
            <w:pPr>
              <w:spacing w:after="60" w:line="264" w:lineRule="auto"/>
            </w:pPr>
            <w:r>
              <w:rPr>
                <w:b w:val="0"/>
                <w:sz w:val="21"/>
              </w:rPr>
              <w:t>非溢出标注样例被识别为溢出</w:t>
            </w:r>
          </w:p>
        </w:tc>
        <w:tc>
          <w:tcPr>
            <w:tcW w:w="277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FA8D7">
            <w:pPr>
              <w:spacing w:after="60" w:line="264" w:lineRule="auto"/>
            </w:pPr>
            <w:r>
              <w:rPr>
                <w:b w:val="0"/>
                <w:sz w:val="21"/>
              </w:rPr>
              <w:t>复核标注，再补充训练样本</w:t>
            </w:r>
          </w:p>
        </w:tc>
      </w:tr>
    </w:tbl>
    <w:p w14:paraId="6078755F">
      <w:pPr>
        <w:spacing w:after="0"/>
      </w:pPr>
    </w:p>
    <w:p w14:paraId="3C7674CE">
      <w:r>
        <w:t>以上6个问题均已复现，尚未修复；Q01—Q05来自单元故障模拟，Q06来自真实模型系统测试，归因需复核标注。</w:t>
      </w:r>
    </w:p>
    <w:p w14:paraId="0D96B182">
      <w:pPr>
        <w:pStyle w:val="4"/>
      </w:pPr>
      <w:r>
        <w:t>待验证项目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9184"/>
      </w:tblGrid>
      <w:tr w14:paraId="2230A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822C7">
            <w:pPr>
              <w:spacing w:after="60" w:line="264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9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60C35">
            <w:pPr>
              <w:spacing w:after="60" w:line="264" w:lineRule="auto"/>
              <w:jc w:val="center"/>
            </w:pPr>
            <w:r>
              <w:rPr>
                <w:b/>
                <w:sz w:val="21"/>
              </w:rPr>
              <w:t>待验证内容</w:t>
            </w:r>
          </w:p>
        </w:tc>
      </w:tr>
      <w:tr w14:paraId="272BD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127CF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P01</w:t>
            </w:r>
          </w:p>
        </w:tc>
        <w:tc>
          <w:tcPr>
            <w:tcW w:w="9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B9D80">
            <w:pPr>
              <w:spacing w:after="60" w:line="264" w:lineRule="auto"/>
            </w:pPr>
            <w:r>
              <w:rPr>
                <w:b w:val="0"/>
                <w:sz w:val="21"/>
              </w:rPr>
              <w:t>真实摄像头断开、重连后的检测恢复。</w:t>
            </w:r>
          </w:p>
        </w:tc>
      </w:tr>
      <w:tr w14:paraId="7D16F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F9641">
            <w:pPr>
              <w:spacing w:after="60" w:line="264" w:lineRule="auto"/>
              <w:jc w:val="center"/>
            </w:pPr>
            <w:r>
              <w:rPr>
                <w:b w:val="0"/>
                <w:sz w:val="21"/>
              </w:rPr>
              <w:t>P02</w:t>
            </w:r>
          </w:p>
        </w:tc>
        <w:tc>
          <w:tcPr>
            <w:tcW w:w="9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61365">
            <w:pPr>
              <w:spacing w:after="60" w:line="264" w:lineRule="auto"/>
            </w:pPr>
            <w:r>
              <w:rPr>
                <w:b w:val="0"/>
                <w:sz w:val="21"/>
              </w:rPr>
              <w:t>长时间视频检测及数据库慢写入时的稳定性。</w:t>
            </w:r>
          </w:p>
        </w:tc>
      </w:tr>
    </w:tbl>
    <w:p w14:paraId="4E94572E">
      <w:pPr>
        <w:spacing w:after="0"/>
      </w:pPr>
    </w:p>
    <w:p w14:paraId="3768EFB9">
      <w:r>
        <w:t>总结：本次分组运行的35项基础功能测试全部通过。此前发现的6个问题仍保留，尚未修复；通过截图不表示缺陷已消除。</w:t>
      </w:r>
    </w:p>
    <w:sectPr>
      <w:pgSz w:w="11906" w:h="16838"/>
      <w:pgMar w:top="1134" w:right="964" w:bottom="113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93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  <w:jc w:val="center"/>
    </w:pPr>
    <w:rPr>
      <w:rFonts w:asciiTheme="majorHAnsi" w:hAnsiTheme="majorHAnsi" w:eastAsiaTheme="majorEastAsia" w:cstheme="majorBidi"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1344</Words>
  <Characters>2243</Characters>
  <Lines>0</Lines>
  <Paragraphs>0</Paragraphs>
  <TotalTime>0</TotalTime>
  <ScaleCrop>false</ScaleCrop>
  <LinksUpToDate>false</LinksUpToDate>
  <CharactersWithSpaces>2270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不学了</dc:creator>
  <dc:description>generated by python-docx</dc:description>
  <cp:lastModifiedBy>不学了</cp:lastModifiedBy>
  <dcterms:modified xsi:type="dcterms:W3CDTF">2026-10-14T01:03:07Z</dcterms:modified>
  <dc:title>垃圾溢出智能检测系统通过截图版测试报告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64B5AAE3739742E79FD8E58D0BE6B247_13</vt:lpwstr>
  </property>
</Properties>
</file>